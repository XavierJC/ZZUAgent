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BD14">
      <w:pPr>
        <w:spacing w:after="80"/>
        <w:jc w:val="center"/>
        <w:rPr>
          <w:rFonts w:ascii="Times New Roman" w:hAnsi="Times New Roman" w:cs="Times New Roman"/>
          <w:lang w:eastAsia="zh-CN"/>
        </w:rPr>
      </w:pPr>
      <w:bookmarkStart w:id="0" w:name="_GoBack"/>
      <w:bookmarkEnd w:id="0"/>
      <w:r>
        <w:rPr>
          <w:rFonts w:ascii="Times New Roman" w:hAnsi="Times New Roman" w:eastAsia="Noto Sans CJK SC" w:cs="Times New Roman"/>
          <w:b/>
          <w:sz w:val="36"/>
          <w:lang w:eastAsia="zh-CN"/>
        </w:rPr>
        <w:t>郑州大学首届AI智能体创新应用大赛</w:t>
      </w:r>
    </w:p>
    <w:p w14:paraId="52495FBD">
      <w:pPr>
        <w:spacing w:after="160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sz w:val="40"/>
          <w:lang w:eastAsia="zh-CN"/>
        </w:rPr>
        <w:t>项目申报表</w:t>
      </w:r>
    </w:p>
    <w:p w14:paraId="21F3682C">
      <w:pPr>
        <w:spacing w:after="40"/>
        <w:rPr>
          <w:rFonts w:ascii="Times New Roman" w:hAnsi="Times New Roman" w:cs="Times New Roman"/>
          <w:lang w:eastAsia="zh-CN"/>
        </w:rPr>
      </w:pPr>
    </w:p>
    <w:p w14:paraId="707515CA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一、项目与团队基本信息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128D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112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项目名称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95A1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4293B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参赛方向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B694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□ AI+学习科研   □ AI+校园服务与治理</w:t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t>□ AI+创新创业   □ 校园真实需求挑战   □ 其他：____</w:t>
            </w:r>
          </w:p>
        </w:tc>
      </w:tr>
      <w:tr w14:paraId="0254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229F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项目来源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FB49C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□ 自主命题  □ 赛事发布任务  □ 暂未确定</w:t>
            </w: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CD7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当前阶段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0D8A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□ 创意构思  □ 已确定方案  □ 正在开发</w:t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t>□ 已有初步原型  □ 已有较完整作品</w:t>
            </w:r>
          </w:p>
        </w:tc>
      </w:tr>
      <w:tr w14:paraId="6886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8C0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负责人姓名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BB48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099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学院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97E4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0126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7794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专业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009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0EE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年级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DC5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205D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2381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8"/>
                <w:lang w:eastAsia="zh-CN"/>
              </w:rPr>
              <w:t>学号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20B7E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002B8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lang w:eastAsia="zh-CN"/>
              </w:rPr>
              <w:t>学生类别（本科生/研究生）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227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</w:p>
        </w:tc>
      </w:tr>
      <w:tr w14:paraId="36F8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9BC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联系电话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2E5D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D46D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电子邮箱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9C67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521B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9D31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指导教师（选填）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FDD3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59724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指导教师单位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F251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680C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18D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团队人数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E7C5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共____人（含负责人）</w:t>
            </w: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AF91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是否需要组队支持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36AB8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□ 是   □ 否</w:t>
            </w:r>
          </w:p>
        </w:tc>
      </w:tr>
    </w:tbl>
    <w:p w14:paraId="005054B9">
      <w:pPr>
        <w:spacing w:after="20"/>
        <w:rPr>
          <w:rFonts w:ascii="Times New Roman" w:hAnsi="Times New Roman" w:cs="Times New Roman"/>
        </w:rPr>
      </w:pPr>
    </w:p>
    <w:p w14:paraId="5F51DC8E">
      <w:pPr>
        <w:spacing w:before="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lang w:eastAsia="zh-CN"/>
        </w:rPr>
        <w:t>团队成员（负责人之外，最多4人）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814"/>
        <w:gridCol w:w="3402"/>
        <w:gridCol w:w="1360"/>
        <w:gridCol w:w="2608"/>
      </w:tblGrid>
      <w:tr w14:paraId="28FF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8B9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0F4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姓名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982BB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学院/专业</w:t>
            </w:r>
          </w:p>
        </w:tc>
        <w:tc>
          <w:tcPr>
            <w:tcW w:w="1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321B1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年级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D54C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联系电话</w:t>
            </w:r>
          </w:p>
        </w:tc>
      </w:tr>
      <w:tr w14:paraId="1DDA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11DC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84D6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6989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C55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A7E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6F19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AE826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603F9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A5091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C4D2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6CB6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5DE8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9C4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2D5B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6244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3CD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60AE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0A96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9B4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921A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70370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0F19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DDD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76EE0C42">
      <w:pPr>
        <w:pageBreakBefore/>
        <w:rPr>
          <w:rFonts w:ascii="Times New Roman" w:hAnsi="Times New Roman" w:cs="Times New Roman"/>
        </w:rPr>
      </w:pPr>
    </w:p>
    <w:p w14:paraId="66ECB7EE">
      <w:pPr>
        <w:keepNext/>
        <w:spacing w:before="60" w:after="80"/>
        <w:rPr>
          <w:rFonts w:ascii="Times New Roman" w:hAnsi="Times New Roman" w:cs="Times New Roma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</w:rPr>
        <w:t>二、项目申报内容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5D11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261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1. 项目简介</w:t>
            </w:r>
          </w:p>
          <w:p w14:paraId="3ACD1C9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请简要说明项目要解决的问题、主要应用场景、目标用户和总体思路。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建议300字以内。</w:t>
            </w:r>
          </w:p>
        </w:tc>
      </w:tr>
      <w:tr w14:paraId="058B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31F2F">
            <w:pPr>
              <w:spacing w:after="0"/>
              <w:rPr>
                <w:rFonts w:ascii="Times New Roman" w:hAnsi="Times New Roman" w:cs="Times New Roman"/>
              </w:rPr>
            </w:pPr>
          </w:p>
          <w:p w14:paraId="464F7AF5">
            <w:pPr>
              <w:spacing w:after="0"/>
              <w:rPr>
                <w:rFonts w:ascii="Times New Roman" w:hAnsi="Times New Roman" w:cs="Times New Roman"/>
              </w:rPr>
            </w:pPr>
          </w:p>
          <w:p w14:paraId="5F1D785B">
            <w:pPr>
              <w:spacing w:after="0"/>
              <w:rPr>
                <w:rFonts w:ascii="Times New Roman" w:hAnsi="Times New Roman" w:cs="Times New Roman"/>
              </w:rPr>
            </w:pPr>
          </w:p>
          <w:p w14:paraId="550E686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057AD94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0F1B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FAC78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2. 主要功能与智能体方案</w:t>
            </w:r>
          </w:p>
          <w:p w14:paraId="7D9AD3C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请说明计划实现的主要功能，以及智能体如何完成相关任务。可介绍拟使用的大模型、智能体平台、知识库、工具调用或工作流程等；尚未确定具体技术路线的，可填写当前设想。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建议500字以内。</w:t>
            </w:r>
          </w:p>
        </w:tc>
      </w:tr>
      <w:tr w14:paraId="6049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54635">
            <w:pPr>
              <w:spacing w:after="0"/>
              <w:rPr>
                <w:rFonts w:ascii="Times New Roman" w:hAnsi="Times New Roman" w:cs="Times New Roman"/>
              </w:rPr>
            </w:pPr>
          </w:p>
          <w:p w14:paraId="7E95C8BF">
            <w:pPr>
              <w:spacing w:after="0"/>
              <w:rPr>
                <w:rFonts w:ascii="Times New Roman" w:hAnsi="Times New Roman" w:cs="Times New Roman"/>
              </w:rPr>
            </w:pPr>
          </w:p>
          <w:p w14:paraId="63AC528A">
            <w:pPr>
              <w:spacing w:after="0"/>
              <w:rPr>
                <w:rFonts w:ascii="Times New Roman" w:hAnsi="Times New Roman" w:cs="Times New Roman"/>
              </w:rPr>
            </w:pPr>
          </w:p>
          <w:p w14:paraId="2FECE0C0">
            <w:pPr>
              <w:spacing w:after="0"/>
              <w:rPr>
                <w:rFonts w:ascii="Times New Roman" w:hAnsi="Times New Roman" w:cs="Times New Roman"/>
              </w:rPr>
            </w:pPr>
          </w:p>
          <w:p w14:paraId="6A613E2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4C080970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70FF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3DC3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3. 项目创新点或特色</w:t>
            </w:r>
          </w:p>
          <w:p w14:paraId="49ACED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与现有方式相比，本项目有什么不同？可以是技术创新、应用场景创新、使用方式创新，或对现有问题更有效的解决方式。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建议200-300字。</w:t>
            </w:r>
          </w:p>
        </w:tc>
      </w:tr>
      <w:tr w14:paraId="7D69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26774">
            <w:pPr>
              <w:spacing w:after="0"/>
              <w:rPr>
                <w:rFonts w:ascii="Times New Roman" w:hAnsi="Times New Roman" w:cs="Times New Roman"/>
              </w:rPr>
            </w:pPr>
          </w:p>
          <w:p w14:paraId="01BBC4BF">
            <w:pPr>
              <w:spacing w:after="0"/>
              <w:rPr>
                <w:rFonts w:ascii="Times New Roman" w:hAnsi="Times New Roman" w:cs="Times New Roman"/>
              </w:rPr>
            </w:pPr>
          </w:p>
          <w:p w14:paraId="2AD138C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FEE086C">
      <w:pPr>
        <w:spacing w:after="20"/>
        <w:rPr>
          <w:rFonts w:ascii="Times New Roman" w:hAnsi="Times New Roman" w:cs="Times New Roman"/>
        </w:rPr>
      </w:pPr>
    </w:p>
    <w:p w14:paraId="2894284C">
      <w:pPr>
        <w:pageBreakBefore/>
        <w:rPr>
          <w:rFonts w:ascii="Times New Roman" w:hAnsi="Times New Roman" w:cs="Times New Roman"/>
        </w:rPr>
      </w:pPr>
    </w:p>
    <w:p w14:paraId="43ABC573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三、项目基础、计划与预期成果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5AEB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F59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1. 当前基础与下一步计划</w:t>
            </w:r>
          </w:p>
          <w:p w14:paraId="1548D8E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请说明目前已经完成的工作，以及比赛期间计划进一步完成的内容。尚未开展开发的项目，可重点填写计划完成的主要任务。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建议300字以内。</w:t>
            </w:r>
          </w:p>
        </w:tc>
      </w:tr>
      <w:tr w14:paraId="7D49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16CF2">
            <w:pPr>
              <w:spacing w:after="0"/>
              <w:rPr>
                <w:rFonts w:ascii="Times New Roman" w:hAnsi="Times New Roman" w:cs="Times New Roman"/>
              </w:rPr>
            </w:pPr>
          </w:p>
          <w:p w14:paraId="6EB59139">
            <w:pPr>
              <w:spacing w:after="0"/>
              <w:rPr>
                <w:rFonts w:ascii="Times New Roman" w:hAnsi="Times New Roman" w:cs="Times New Roman"/>
              </w:rPr>
            </w:pPr>
          </w:p>
          <w:p w14:paraId="4E801581">
            <w:pPr>
              <w:spacing w:after="0"/>
              <w:rPr>
                <w:rFonts w:ascii="Times New Roman" w:hAnsi="Times New Roman" w:cs="Times New Roman"/>
              </w:rPr>
            </w:pPr>
          </w:p>
          <w:p w14:paraId="1D40569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9220437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209E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6A3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2. 预期成果与效果验证</w:t>
            </w:r>
          </w:p>
          <w:p w14:paraId="2095C59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请说明项目最终拟形成的成果，以及准备通过什么方式证明项目有效。已有测试结果的可填写实际数据；尚未完成的可填写计划采用的验证方式。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建议200-300字。</w:t>
            </w:r>
          </w:p>
        </w:tc>
      </w:tr>
      <w:tr w14:paraId="4A99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D1780">
            <w:pPr>
              <w:spacing w:after="0"/>
              <w:rPr>
                <w:rFonts w:ascii="Times New Roman" w:hAnsi="Times New Roman" w:cs="Times New Roman"/>
              </w:rPr>
            </w:pPr>
          </w:p>
          <w:p w14:paraId="2F4D76F7">
            <w:pPr>
              <w:spacing w:after="0"/>
              <w:rPr>
                <w:rFonts w:ascii="Times New Roman" w:hAnsi="Times New Roman" w:cs="Times New Roman"/>
              </w:rPr>
            </w:pPr>
          </w:p>
          <w:p w14:paraId="4B2974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B2C008F">
      <w:pPr>
        <w:spacing w:after="20"/>
        <w:rPr>
          <w:rFonts w:ascii="Times New Roman" w:hAnsi="Times New Roman" w:cs="Times New Roman"/>
        </w:rPr>
      </w:pPr>
    </w:p>
    <w:p w14:paraId="71AFEE73">
      <w:pPr>
        <w:spacing w:before="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sz w:val="21"/>
          <w:lang w:eastAsia="zh-CN"/>
        </w:rPr>
        <w:t>3. 数据使用情况（必填，可多选）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2"/>
      </w:tblGrid>
      <w:tr w14:paraId="50B6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F59AC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□ 仅使用公开数据或自建数据    □ 使用模拟或脱敏数据    □ 可能涉及学校内部数据</w:t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br w:type="textWrapping"/>
            </w:r>
            <w:r>
              <w:rPr>
                <w:rFonts w:ascii="Times New Roman" w:hAnsi="Times New Roman" w:cs="Times New Roman"/>
                <w:sz w:val="18"/>
                <w:lang w:eastAsia="zh-CN"/>
              </w:rPr>
              <w:t>□ 可能涉及个人信息            □ 目前尚未确定</w:t>
            </w:r>
          </w:p>
        </w:tc>
      </w:tr>
    </w:tbl>
    <w:p w14:paraId="02B966D4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四、已有成果与补充信息（选填）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7541"/>
      </w:tblGrid>
      <w:tr w14:paraId="5324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2D3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已有作品或演示链接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BBE3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t>可填写Demo、视频、GitHub/Gitee等；尚未形成作品无需填写。</w:t>
            </w: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br w:type="textWrapping"/>
            </w:r>
          </w:p>
        </w:tc>
      </w:tr>
      <w:tr w14:paraId="2710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5E4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已有应用或测试情况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5060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t>如已有用户试用、实际场景应用或初步测试结果，可简要填写。</w:t>
            </w: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br w:type="textWrapping"/>
            </w:r>
          </w:p>
        </w:tc>
      </w:tr>
      <w:tr w14:paraId="6D7A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56DF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其他补充说明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DD7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t>其他希望向评审专家说明的信息。</w:t>
            </w:r>
            <w:r>
              <w:rPr>
                <w:rFonts w:ascii="Times New Roman" w:hAnsi="Times New Roman" w:cs="Times New Roman"/>
                <w:color w:val="646464"/>
                <w:sz w:val="17"/>
                <w:lang w:eastAsia="zh-CN"/>
              </w:rPr>
              <w:br w:type="textWrapping"/>
            </w:r>
          </w:p>
        </w:tc>
      </w:tr>
    </w:tbl>
    <w:p w14:paraId="40983635">
      <w:pPr>
        <w:keepNext/>
        <w:spacing w:before="60" w:after="80"/>
        <w:rPr>
          <w:rFonts w:ascii="Times New Roman" w:hAnsi="Times New Roman" w:cs="Times New Roma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</w:rPr>
        <w:t>五、诚信与安全承诺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886"/>
        <w:gridCol w:w="1245"/>
        <w:gridCol w:w="4013"/>
        <w:gridCol w:w="8"/>
      </w:tblGrid>
      <w:tr w14:paraId="1522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48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1511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本团队承诺所填信息真实，申报项目不存在恶意抄袭或侵犯他人知识产权的情形；使用第三方模型、平台、代码、数据集及开源项目时，将遵守相应许可和使用规范；项目开发与参赛过程中遵守学校网络安全、数据安全和个人信息保护等相关要求。</w:t>
            </w:r>
          </w:p>
        </w:tc>
      </w:tr>
      <w:tr w14:paraId="76DC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232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A74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项目负责人签字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89413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FFC6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日期</w:t>
            </w:r>
          </w:p>
        </w:tc>
        <w:tc>
          <w:tcPr>
            <w:tcW w:w="402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C07B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____年__月__日</w:t>
            </w:r>
          </w:p>
        </w:tc>
      </w:tr>
    </w:tbl>
    <w:p w14:paraId="55E96FB6">
      <w:pPr>
        <w:rPr>
          <w:rFonts w:ascii="Times New Roman" w:hAnsi="Times New Roman" w:cs="Times New Roman"/>
        </w:rPr>
      </w:pPr>
    </w:p>
    <w:sectPr>
      <w:footerReference r:id="rId5" w:type="default"/>
      <w:pgSz w:w="12240" w:h="15840"/>
      <w:pgMar w:top="822" w:right="879" w:bottom="822" w:left="879" w:header="397" w:footer="397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48960">
    <w:pPr>
      <w:pStyle w:val="24"/>
      <w:jc w:val="center"/>
      <w:rPr>
        <w:lang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FCF4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0FCF4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7A58"/>
    <w:rsid w:val="0029639D"/>
    <w:rsid w:val="00326F90"/>
    <w:rsid w:val="007F362B"/>
    <w:rsid w:val="00A225BF"/>
    <w:rsid w:val="00AA1D8D"/>
    <w:rsid w:val="00B46B2A"/>
    <w:rsid w:val="00B47730"/>
    <w:rsid w:val="00CB0664"/>
    <w:rsid w:val="00E74EF8"/>
    <w:rsid w:val="00FC693F"/>
    <w:rsid w:val="1AAF253C"/>
    <w:rsid w:val="23356A3A"/>
    <w:rsid w:val="3B866752"/>
    <w:rsid w:val="5DC2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Noto Serif CJK SC" w:hAnsi="Noto Serif CJK SC" w:eastAsia="Noto Serif CJK SC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3749D-E045-49AE-974B-625B0898AA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923</Words>
  <Characters>979</Characters>
  <Lines>8</Lines>
  <Paragraphs>2</Paragraphs>
  <TotalTime>3</TotalTime>
  <ScaleCrop>false</ScaleCrop>
  <LinksUpToDate>false</LinksUpToDate>
  <CharactersWithSpaces>1047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2026-10-16T07:31:00Z</dcterms:created>
  <dc:creator>python-docx</dc:creator>
  <dc:description>generated by python-docx</dc:description>
  <cp:lastModifiedBy>Niklaus</cp:lastModifiedBy>
  <cp:lastPrinted>2026-10-16T07:31:00Z</cp:lastPrinted>
  <dcterms:modified xsi:type="dcterms:W3CDTF">2026-10-16T08:11:58Z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eyJoZGlkIjoiZDI4ZDJmODZiYmEyOWVlMjc0ZDZiNGFlMGQ1YzEyMWMiLCJ1c2VySWQiOiI0NTE5NDc5ODEifQ==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BF8FA371EEF44E2E8A1A14A5D6EAAB23_13</vt:lpwstr>
  </property>
</Properties>
</file>